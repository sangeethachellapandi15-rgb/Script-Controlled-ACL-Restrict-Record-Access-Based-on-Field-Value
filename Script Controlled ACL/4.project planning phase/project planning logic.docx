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D0020"/>
    <w:p w14:paraId="57CEEED8">
      <w:pPr>
        <w:pStyle w:val="41"/>
        <w:jc w:val="center"/>
      </w:pPr>
      <w:r>
        <w:t>Project Planning Logic</w:t>
      </w:r>
    </w:p>
    <w:p w14:paraId="38ADC4B6">
      <w:r>
        <w:rPr>
          <w:b/>
        </w:rPr>
        <w:t xml:space="preserve">Project: </w:t>
      </w:r>
      <w:r>
        <w:t>Script-Controlled ACL – Restrict Record Access Based on Field Value</w:t>
      </w:r>
    </w:p>
    <w:p w14:paraId="33166E70">
      <w:pPr>
        <w:rPr>
          <w:rFonts w:hint="default"/>
          <w:b/>
          <w:lang w:val="en-IN"/>
        </w:rPr>
      </w:pPr>
      <w:r>
        <w:rPr>
          <w:b/>
        </w:rPr>
        <w:t xml:space="preserve">Team Members: </w:t>
      </w:r>
      <w:r>
        <w:rPr>
          <w:rFonts w:hint="default"/>
          <w:b/>
          <w:lang w:val="en-IN"/>
        </w:rPr>
        <w:t>Sangeetha,Abisha,Arivumathi,Mahalakshmi,Sandhiya.s</w:t>
      </w:r>
    </w:p>
    <w:p w14:paraId="74116935">
      <w:pPr>
        <w:rPr>
          <w:rFonts w:hint="default"/>
          <w:lang w:val="en-IN"/>
        </w:rPr>
      </w:pPr>
      <w:bookmarkStart w:id="0" w:name="_GoBack"/>
      <w:bookmarkEnd w:id="0"/>
      <w:r>
        <w:rPr>
          <w:lang w:val="en-IN"/>
        </w:rPr>
        <w:t>Team Id : SWTID-2026-</w:t>
      </w:r>
      <w:r>
        <w:rPr>
          <w:rFonts w:hint="default"/>
          <w:lang w:val="en-IN"/>
        </w:rPr>
        <w:t>4559</w:t>
      </w:r>
    </w:p>
    <w:p w14:paraId="5AFE07C5">
      <w:pPr>
        <w:rPr>
          <w:lang w:val="en-IN"/>
        </w:rPr>
      </w:pPr>
      <w:r>
        <w:rPr>
          <w:lang w:val="en-IN"/>
        </w:rPr>
        <w:t>Date:25.09.2026</w:t>
      </w:r>
    </w:p>
    <w:p w14:paraId="5E7CF199">
      <w:pPr>
        <w:pStyle w:val="2"/>
      </w:pPr>
      <w:r>
        <w:t>1. Planning Approach</w:t>
      </w:r>
    </w:p>
    <w:p w14:paraId="7A4D5D09">
      <w:r>
        <w:t>This plan follows the supplied Planning Logic template: the project is divided into Epics, each Epic is broken into User Stories, Story Points use the Fibonacci-style values 1, 2, 3 and 5, and the stories are delivered through fixed Sprints.</w:t>
      </w:r>
    </w:p>
    <w:p w14:paraId="04F7160A">
      <w:pPr>
        <w:pStyle w:val="2"/>
      </w:pPr>
      <w:r>
        <w:t>2. Scrum Terms</w:t>
      </w: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74D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615232D">
            <w:pPr>
              <w:spacing w:after="0" w:line="240" w:lineRule="auto"/>
            </w:pPr>
            <w:r>
              <w:t>Term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3F328E6">
            <w:pPr>
              <w:spacing w:after="0" w:line="240" w:lineRule="auto"/>
            </w:pPr>
            <w:r>
              <w:t>Meaning</w:t>
            </w:r>
          </w:p>
        </w:tc>
      </w:tr>
      <w:tr w14:paraId="41C65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96CB6F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2F072FED">
            <w:pPr>
              <w:spacing w:after="0" w:line="240" w:lineRule="auto"/>
            </w:pPr>
            <w:r>
              <w:t>A fixed period in which a team works to complete a set of tasks.</w:t>
            </w:r>
          </w:p>
        </w:tc>
      </w:tr>
      <w:tr w14:paraId="760B5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43F740">
            <w:pPr>
              <w:spacing w:after="0" w:line="240" w:lineRule="auto"/>
            </w:pPr>
            <w:r>
              <w:t>Epic</w:t>
            </w:r>
          </w:p>
        </w:tc>
        <w:tc>
          <w:tcPr>
            <w:tcW w:w="4320" w:type="dxa"/>
          </w:tcPr>
          <w:p w14:paraId="34713502">
            <w:pPr>
              <w:spacing w:after="0" w:line="240" w:lineRule="auto"/>
            </w:pPr>
            <w:r>
              <w:t>A large task or project that is broken into smaller stories.</w:t>
            </w:r>
          </w:p>
        </w:tc>
      </w:tr>
      <w:tr w14:paraId="4B390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271EAA">
            <w:pPr>
              <w:spacing w:after="0" w:line="240" w:lineRule="auto"/>
            </w:pPr>
            <w:r>
              <w:t>Story</w:t>
            </w:r>
          </w:p>
        </w:tc>
        <w:tc>
          <w:tcPr>
            <w:tcW w:w="4320" w:type="dxa"/>
          </w:tcPr>
          <w:p w14:paraId="16D02C1D">
            <w:pPr>
              <w:spacing w:after="0" w:line="240" w:lineRule="auto"/>
            </w:pPr>
            <w:r>
              <w:t>A small task that is part of an Epic.</w:t>
            </w:r>
          </w:p>
        </w:tc>
      </w:tr>
      <w:tr w14:paraId="36087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7C46AE">
            <w:pPr>
              <w:spacing w:after="0" w:line="240" w:lineRule="auto"/>
            </w:pPr>
            <w:r>
              <w:t>Story Point</w:t>
            </w:r>
          </w:p>
        </w:tc>
        <w:tc>
          <w:tcPr>
            <w:tcW w:w="4320" w:type="dxa"/>
          </w:tcPr>
          <w:p w14:paraId="48B07F17">
            <w:pPr>
              <w:spacing w:after="0" w:line="240" w:lineRule="auto"/>
            </w:pPr>
            <w:r>
              <w:t>A number representing the effort required to complete a story.</w:t>
            </w:r>
          </w:p>
        </w:tc>
      </w:tr>
    </w:tbl>
    <w:p w14:paraId="7D84987D">
      <w:pPr>
        <w:pStyle w:val="2"/>
      </w:pPr>
      <w:r>
        <w:t>3. Project Planning Logic</w:t>
      </w: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0AF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2DADC62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14587E1">
            <w:pPr>
              <w:spacing w:after="0" w:line="240" w:lineRule="auto"/>
            </w:pPr>
            <w:r>
              <w:t>Epic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37A61E8">
            <w:pPr>
              <w:spacing w:after="0" w:line="240" w:lineRule="auto"/>
            </w:pPr>
            <w:r>
              <w:t>Logic</w:t>
            </w:r>
          </w:p>
        </w:tc>
      </w:tr>
      <w:tr w14:paraId="0948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C0EC26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7B3067EF">
            <w:pPr>
              <w:spacing w:after="0" w:line="240" w:lineRule="auto"/>
            </w:pPr>
            <w:r>
              <w:t>Epic 1 – User &amp; Role Setup</w:t>
            </w:r>
          </w:p>
        </w:tc>
        <w:tc>
          <w:tcPr>
            <w:tcW w:w="2880" w:type="dxa"/>
          </w:tcPr>
          <w:p w14:paraId="0B103EE1">
            <w:pPr>
              <w:spacing w:after="0" w:line="240" w:lineRule="auto"/>
            </w:pPr>
            <w:r>
              <w:t>Create the EEE test user, create bb1–bb4 roles and assign them.</w:t>
            </w:r>
          </w:p>
        </w:tc>
      </w:tr>
      <w:tr w14:paraId="61097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947116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75C33154">
            <w:pPr>
              <w:spacing w:after="0" w:line="240" w:lineRule="auto"/>
            </w:pPr>
            <w:r>
              <w:t>Epic 2 – Institution Details Table &amp; Data</w:t>
            </w:r>
          </w:p>
        </w:tc>
        <w:tc>
          <w:tcPr>
            <w:tcW w:w="2880" w:type="dxa"/>
          </w:tcPr>
          <w:p w14:paraId="5C4869A3">
            <w:pPr>
              <w:spacing w:after="0" w:line="240" w:lineRule="auto"/>
            </w:pPr>
            <w:r>
              <w:t>Create the custom table, required fields and ECE/EEE/CSE test records.</w:t>
            </w:r>
          </w:p>
        </w:tc>
      </w:tr>
      <w:tr w14:paraId="597BB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521D72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634081FE">
            <w:pPr>
              <w:spacing w:after="0" w:line="240" w:lineRule="auto"/>
            </w:pPr>
            <w:r>
              <w:t>Epic 3 – READ ACL</w:t>
            </w:r>
          </w:p>
        </w:tc>
        <w:tc>
          <w:tcPr>
            <w:tcW w:w="2880" w:type="dxa"/>
          </w:tcPr>
          <w:p w14:paraId="3CC7D679">
            <w:pPr>
              <w:spacing w:after="0" w:line="240" w:lineRule="auto"/>
            </w:pPr>
            <w:r>
              <w:t>Configure the record READ ACL using bb1, the EEE condition and script, then verify access.</w:t>
            </w:r>
          </w:p>
        </w:tc>
      </w:tr>
      <w:tr w14:paraId="0525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B6173A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36A600BC">
            <w:pPr>
              <w:spacing w:after="0" w:line="240" w:lineRule="auto"/>
            </w:pPr>
            <w:r>
              <w:t>Epic 4 – CREATE &amp; WRITE ACL</w:t>
            </w:r>
          </w:p>
        </w:tc>
        <w:tc>
          <w:tcPr>
            <w:tcW w:w="2880" w:type="dxa"/>
          </w:tcPr>
          <w:p w14:paraId="1976FF18">
            <w:pPr>
              <w:spacing w:after="0" w:line="240" w:lineRule="auto"/>
            </w:pPr>
            <w:r>
              <w:t>Configure CREATE and WRITE ACLs and verify cumulative permissions.</w:t>
            </w:r>
          </w:p>
        </w:tc>
      </w:tr>
      <w:tr w14:paraId="52518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1253A1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4F1F3F39">
            <w:pPr>
              <w:spacing w:after="0" w:line="240" w:lineRule="auto"/>
            </w:pPr>
            <w:r>
              <w:t>Epic 5 – DELETE ACL &amp; Final Verification</w:t>
            </w:r>
          </w:p>
        </w:tc>
        <w:tc>
          <w:tcPr>
            <w:tcW w:w="2880" w:type="dxa"/>
          </w:tcPr>
          <w:p w14:paraId="7CC951BC">
            <w:pPr>
              <w:spacing w:after="0" w:line="240" w:lineRule="auto"/>
            </w:pPr>
            <w:r>
              <w:t>Configure DELETE ACL and verify the complete permission sequence and final outcome.</w:t>
            </w:r>
          </w:p>
        </w:tc>
      </w:tr>
    </w:tbl>
    <w:p w14:paraId="1C8C5714">
      <w:pPr>
        <w:pStyle w:val="2"/>
      </w:pPr>
      <w:r>
        <w:t>4. Story Point Scale</w:t>
      </w:r>
    </w:p>
    <w:p w14:paraId="4EF55CA7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1 – Very Easy task</w:t>
      </w:r>
    </w:p>
    <w:p w14:paraId="35F049F6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2 – Normal task</w:t>
      </w:r>
    </w:p>
    <w:p w14:paraId="5E522D4B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3 – Moderate task</w:t>
      </w:r>
    </w:p>
    <w:p w14:paraId="11A088AA">
      <w:pPr>
        <w:pStyle w:val="28"/>
      </w:pPr>
      <w:r>
        <w:rPr>
          <w:rFonts w:ascii="Cambria" w:hAnsi="Cambria" w:eastAsia="Cambria" w:cs="Cambria"/>
          <w:color w:val="000000"/>
        </w:rPr>
        <w:t>5 – Difficult task</w:t>
      </w:r>
    </w:p>
    <w:p w14:paraId="56A7A33E">
      <w:pPr>
        <w:pStyle w:val="2"/>
      </w:pPr>
      <w:r>
        <w:t>5. Sprint Breakdown</w:t>
      </w: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2D9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2E7848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9C95E8A">
            <w:pPr>
              <w:spacing w:after="0" w:line="240" w:lineRule="auto"/>
            </w:pPr>
            <w:r>
              <w:t>Stories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D3C9BB1">
            <w:pPr>
              <w:spacing w:after="0" w:line="240" w:lineRule="auto"/>
            </w:pPr>
            <w:r>
              <w:t>Total Story Points</w:t>
            </w:r>
          </w:p>
        </w:tc>
      </w:tr>
      <w:tr w14:paraId="4512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940D0F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0BC5B7FE">
            <w:pPr>
              <w:spacing w:after="0" w:line="240" w:lineRule="auto"/>
            </w:pPr>
            <w:r>
              <w:t>USN-1 Create EEE test user – 2</w:t>
            </w:r>
            <w:r>
              <w:br w:type="textWrapping"/>
            </w:r>
            <w:r>
              <w:t>USN-2 Create bb1–bb4 roles and assign roles – 3</w:t>
            </w:r>
            <w:r>
              <w:br w:type="textWrapping"/>
            </w:r>
            <w:r>
              <w:t>USN-3 Create Institution Details table – 3</w:t>
            </w:r>
            <w:r>
              <w:br w:type="textWrapping"/>
            </w:r>
            <w:r>
              <w:t>USN-4 Add required fields – 3</w:t>
            </w:r>
            <w:r>
              <w:br w:type="textWrapping"/>
            </w:r>
            <w:r>
              <w:t>USN-5 Create branch-based test records – 2</w:t>
            </w:r>
          </w:p>
        </w:tc>
        <w:tc>
          <w:tcPr>
            <w:tcW w:w="2880" w:type="dxa"/>
          </w:tcPr>
          <w:p w14:paraId="3B303FF3">
            <w:pPr>
              <w:spacing w:after="0" w:line="240" w:lineRule="auto"/>
            </w:pPr>
            <w:r>
              <w:t>13</w:t>
            </w:r>
          </w:p>
        </w:tc>
      </w:tr>
      <w:tr w14:paraId="03FF3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B02FDF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1C297899">
            <w:pPr>
              <w:spacing w:after="0" w:line="240" w:lineRule="auto"/>
            </w:pPr>
            <w:r>
              <w:t>USN-6 Configure READ ACL – 5</w:t>
            </w:r>
            <w:r>
              <w:br w:type="textWrapping"/>
            </w:r>
            <w:r>
              <w:t>USN-7 Verify READ access – 3</w:t>
            </w:r>
            <w:r>
              <w:br w:type="textWrapping"/>
            </w:r>
            <w:r>
              <w:t>USN-8 Configure CREATE ACL – 2</w:t>
            </w:r>
            <w:r>
              <w:br w:type="textWrapping"/>
            </w:r>
            <w:r>
              <w:t>USN-9 Configure WRITE ACL – 3</w:t>
            </w:r>
          </w:p>
        </w:tc>
        <w:tc>
          <w:tcPr>
            <w:tcW w:w="2880" w:type="dxa"/>
          </w:tcPr>
          <w:p w14:paraId="7E043F59">
            <w:pPr>
              <w:spacing w:after="0" w:line="240" w:lineRule="auto"/>
            </w:pPr>
            <w:r>
              <w:t>13</w:t>
            </w:r>
          </w:p>
        </w:tc>
      </w:tr>
      <w:tr w14:paraId="008A2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912B9D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694321AA">
            <w:pPr>
              <w:spacing w:after="0" w:line="240" w:lineRule="auto"/>
            </w:pPr>
            <w:r>
              <w:t>USN-10 Configure DELETE ACL – 3</w:t>
            </w:r>
            <w:r>
              <w:br w:type="textWrapping"/>
            </w:r>
            <w:r>
              <w:t>USN-11 End-to-end verification and final outcome – 5</w:t>
            </w:r>
          </w:p>
        </w:tc>
        <w:tc>
          <w:tcPr>
            <w:tcW w:w="2880" w:type="dxa"/>
          </w:tcPr>
          <w:p w14:paraId="4F6F6BDF">
            <w:pPr>
              <w:spacing w:after="0" w:line="240" w:lineRule="auto"/>
            </w:pPr>
            <w:r>
              <w:t>8</w:t>
            </w:r>
          </w:p>
        </w:tc>
      </w:tr>
    </w:tbl>
    <w:p w14:paraId="4E015A34">
      <w:pPr>
        <w:pStyle w:val="2"/>
      </w:pPr>
      <w:r>
        <w:t>6. Velocity Calculation</w:t>
      </w:r>
    </w:p>
    <w:p w14:paraId="24EE6066">
      <w:r>
        <w:t>Total Story Points = 13 + 13 + 8 = 34</w:t>
      </w:r>
    </w:p>
    <w:p w14:paraId="67F4F062">
      <w:r>
        <w:t>Number of Sprints = 3</w:t>
      </w:r>
    </w:p>
    <w:p w14:paraId="3AB6DCCF">
      <w:r>
        <w:t>Average Velocity = 34 / 3 = 11.33 Story Points per Sprint</w:t>
      </w:r>
    </w:p>
    <w:p w14:paraId="1441B8AF">
      <w:pPr>
        <w:pStyle w:val="2"/>
      </w:pPr>
      <w:r>
        <w:t>7. Verification / Definition of Done</w:t>
      </w:r>
    </w:p>
    <w:p w14:paraId="3856CFFE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EEE test user and bb1–bb4 roles are created and assigned.</w:t>
      </w:r>
    </w:p>
    <w:p w14:paraId="75760283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Institution Details table contains the required fields and branch choices ECE, EEE and CSE.</w:t>
      </w:r>
    </w:p>
    <w:p w14:paraId="4B4B411E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READ ACL restricts EEE records to the intended role while administrators retain full access.</w:t>
      </w:r>
    </w:p>
    <w:p w14:paraId="210DFA89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CREATE ACL requires bb2.</w:t>
      </w:r>
    </w:p>
    <w:p w14:paraId="30511D0E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WRITE ACL requires bb3.</w:t>
      </w:r>
    </w:p>
    <w:p w14:paraId="32D48046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DELETE ACL requires bb4.</w:t>
      </w:r>
    </w:p>
    <w:p w14:paraId="1D49BD45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Impersonation verifies the cumulative permissions.</w:t>
      </w:r>
    </w:p>
    <w:p w14:paraId="30EED09E">
      <w:pPr>
        <w:pStyle w:val="28"/>
      </w:pPr>
      <w:r>
        <w:rPr>
          <w:rFonts w:ascii="Cambria" w:hAnsi="Cambria" w:eastAsia="Cambria" w:cs="Cambria"/>
          <w:color w:val="000000"/>
        </w:rPr>
        <w:t>The completed project demonstrates record-level protection from unauthorized viewing, modification, creation and deletion.</w:t>
      </w:r>
    </w:p>
    <w:p w14:paraId="54C5FAFD">
      <w:pPr>
        <w:pStyle w:val="41"/>
        <w:pBdr>
          <w:bottom w:val="single" w:color="4F81BD" w:sz="8" w:space="1"/>
        </w:pBd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1BEA"/>
    <w:rsid w:val="0015074B"/>
    <w:rsid w:val="0029639D"/>
    <w:rsid w:val="00326F90"/>
    <w:rsid w:val="00524BEF"/>
    <w:rsid w:val="0086542F"/>
    <w:rsid w:val="00976F36"/>
    <w:rsid w:val="00AA1D8D"/>
    <w:rsid w:val="00B47730"/>
    <w:rsid w:val="00CB0664"/>
    <w:rsid w:val="00F435A3"/>
    <w:rsid w:val="00FC693F"/>
    <w:rsid w:val="37366150"/>
    <w:rsid w:val="3F6D485E"/>
    <w:rsid w:val="54540D41"/>
    <w:rsid w:val="5AE8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9"/>
    <w:unhideWhenUsed/>
    <w:uiPriority w:val="99"/>
    <w:pPr>
      <w:spacing w:after="120"/>
    </w:pPr>
  </w:style>
  <w:style w:type="paragraph" w:styleId="14">
    <w:name w:val="Body Text 2"/>
    <w:basedOn w:val="1"/>
    <w:link w:val="150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endnote reference"/>
    <w:uiPriority w:val="0"/>
    <w:rPr>
      <w:vertAlign w:val="superscript"/>
    </w:rPr>
  </w:style>
  <w:style w:type="paragraph" w:styleId="19">
    <w:name w:val="endnote text"/>
    <w:basedOn w:val="1"/>
    <w:qFormat/>
    <w:uiPriority w:val="0"/>
    <w:pPr>
      <w:spacing w:after="0" w:line="240" w:lineRule="auto"/>
    </w:pPr>
    <w:rPr>
      <w:sz w:val="18"/>
      <w:szCs w:val="18"/>
    </w:rPr>
  </w:style>
  <w:style w:type="paragraph" w:styleId="20">
    <w:name w:val="foot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footnote reference"/>
    <w:qFormat/>
    <w:uiPriority w:val="0"/>
    <w:rPr>
      <w:vertAlign w:val="superscript"/>
    </w:rPr>
  </w:style>
  <w:style w:type="paragraph" w:styleId="22">
    <w:name w:val="footnote text"/>
    <w:basedOn w:val="1"/>
    <w:qFormat/>
    <w:uiPriority w:val="0"/>
    <w:pPr>
      <w:spacing w:after="0" w:line="240" w:lineRule="auto"/>
    </w:pPr>
    <w:rPr>
      <w:sz w:val="18"/>
      <w:szCs w:val="18"/>
    </w:rPr>
  </w:style>
  <w:style w:type="paragraph" w:styleId="23">
    <w:name w:val="head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4">
    <w:name w:val="Hyperlink"/>
    <w:qFormat/>
    <w:uiPriority w:val="0"/>
    <w:rPr>
      <w:color w:val="1155CC"/>
      <w:u w:val="single"/>
    </w:r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8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3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5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6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8">
    <w:name w:val="Strong"/>
    <w:basedOn w:val="11"/>
    <w:qFormat/>
    <w:uiPriority w:val="22"/>
    <w:rPr>
      <w:b/>
      <w:bCs/>
    </w:rPr>
  </w:style>
  <w:style w:type="paragraph" w:styleId="39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40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1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2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3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4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5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6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7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8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9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0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1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2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3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4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5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6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7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8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9">
    <w:name w:val="Light Grid Accent 3"/>
    <w:basedOn w:val="1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0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1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2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3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8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9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0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1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2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3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4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2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3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4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5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6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7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8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6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7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8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9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0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1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2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3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4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5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6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7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8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9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3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7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8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9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0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1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2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3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4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5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6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7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8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9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40">
    <w:name w:val="Header Char"/>
    <w:basedOn w:val="11"/>
    <w:link w:val="23"/>
    <w:qFormat/>
    <w:uiPriority w:val="99"/>
  </w:style>
  <w:style w:type="character" w:customStyle="1" w:styleId="141">
    <w:name w:val="Footer Char"/>
    <w:basedOn w:val="11"/>
    <w:link w:val="20"/>
    <w:qFormat/>
    <w:uiPriority w:val="99"/>
  </w:style>
  <w:style w:type="paragraph" w:styleId="142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4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1"/>
    <w:link w:val="4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1"/>
    <w:link w:val="3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1"/>
    <w:link w:val="13"/>
    <w:uiPriority w:val="99"/>
  </w:style>
  <w:style w:type="character" w:customStyle="1" w:styleId="150">
    <w:name w:val="Body Text 2 Char"/>
    <w:basedOn w:val="11"/>
    <w:link w:val="14"/>
    <w:uiPriority w:val="99"/>
  </w:style>
  <w:style w:type="character" w:customStyle="1" w:styleId="151">
    <w:name w:val="Body Text 3 Char"/>
    <w:basedOn w:val="11"/>
    <w:link w:val="15"/>
    <w:uiPriority w:val="99"/>
    <w:rPr>
      <w:sz w:val="16"/>
      <w:szCs w:val="16"/>
    </w:rPr>
  </w:style>
  <w:style w:type="character" w:customStyle="1" w:styleId="152">
    <w:name w:val="Macro Text Char"/>
    <w:basedOn w:val="11"/>
    <w:link w:val="37"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1"/>
    <w:link w:val="153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1"/>
    <w:link w:val="161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8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447</Words>
  <Characters>2182</Characters>
  <Lines>18</Lines>
  <Paragraphs>5</Paragraphs>
  <TotalTime>1</TotalTime>
  <ScaleCrop>false</ScaleCrop>
  <LinksUpToDate>false</LinksUpToDate>
  <CharactersWithSpaces>2553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acer</dc:creator>
  <cp:lastModifiedBy>acer</cp:lastModifiedBy>
  <dcterms:modified xsi:type="dcterms:W3CDTF">2026-09-25T05:48:51Z</dcterms:modified>
  <dc:title>Tài liệu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0C00394B7F4948009AD56ED8F7A8A591_13</vt:lpwstr>
  </property>
</Properties>
</file>
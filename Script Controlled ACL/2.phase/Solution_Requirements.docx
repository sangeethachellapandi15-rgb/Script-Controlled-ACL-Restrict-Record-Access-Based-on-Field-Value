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692AC">
      <w:pPr>
        <w:jc w:val="center"/>
      </w:pPr>
      <w:r>
        <w:rPr>
          <w:b/>
          <w:sz w:val="32"/>
        </w:rPr>
        <w:t>Project Design Phase-II</w:t>
      </w:r>
    </w:p>
    <w:p w14:paraId="1E25B0B2">
      <w:pPr>
        <w:jc w:val="center"/>
      </w:pPr>
      <w:r>
        <w:rPr>
          <w:b/>
          <w:sz w:val="28"/>
        </w:rPr>
        <w:t>Solution Requirements (Functional &amp; Non-functional)</w:t>
      </w:r>
    </w:p>
    <w:p w14:paraId="26F858D5">
      <w:r>
        <w:t xml:space="preserve">Date: </w:t>
      </w:r>
      <w:r>
        <w:rPr>
          <w:lang w:val="en-IN"/>
        </w:rPr>
        <w:t>25.09.2026</w:t>
      </w:r>
    </w:p>
    <w:p w14:paraId="01DD993F">
      <w:pPr>
        <w:rPr>
          <w:rFonts w:hint="default"/>
          <w:lang w:val="en-IN"/>
        </w:rPr>
      </w:pPr>
      <w:r>
        <w:t>Team ID: SWTID-2026-</w:t>
      </w:r>
      <w:r>
        <w:rPr>
          <w:rFonts w:hint="default"/>
          <w:lang w:val="en-IN"/>
        </w:rPr>
        <w:t>4559</w:t>
      </w:r>
    </w:p>
    <w:p w14:paraId="38BA0875">
      <w:bookmarkStart w:id="0" w:name="_GoBack"/>
      <w:bookmarkEnd w:id="0"/>
      <w:r>
        <w:t>Project Name: Script-Controlled ACL – Restrict Record Access Based on Field Value</w:t>
      </w:r>
    </w:p>
    <w:p w14:paraId="53E343D3">
      <w:r>
        <w:t>Maximum Marks: 4 Marks</w:t>
      </w:r>
    </w:p>
    <w:p w14:paraId="50ADCEE4">
      <w:pPr>
        <w:pStyle w:val="2"/>
      </w:pPr>
      <w:r>
        <w:t>Functional Requirements</w:t>
      </w:r>
    </w:p>
    <w:p w14:paraId="36E6E77B">
      <w:r>
        <w:t>Following are the functional requirements of the proposed solution. The requirements are derived from the project workflow for creating users and roles, the Institution Details table, and record-level READ, CREATE, WRITE and DELETE ACLs.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517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4B2DAD">
            <w:pPr>
              <w:spacing w:after="0" w:line="240" w:lineRule="auto"/>
            </w:pPr>
            <w:r>
              <w:rPr>
                <w:b/>
              </w:rPr>
              <w:t>FR No.</w:t>
            </w:r>
          </w:p>
        </w:tc>
        <w:tc>
          <w:tcPr>
            <w:tcW w:w="2880" w:type="dxa"/>
          </w:tcPr>
          <w:p w14:paraId="06243771">
            <w:pPr>
              <w:spacing w:after="0" w:line="240" w:lineRule="auto"/>
            </w:pPr>
            <w:r>
              <w:rPr>
                <w:b/>
              </w:rPr>
              <w:t>Functional Requirement (Epic)</w:t>
            </w:r>
          </w:p>
        </w:tc>
        <w:tc>
          <w:tcPr>
            <w:tcW w:w="2880" w:type="dxa"/>
          </w:tcPr>
          <w:p w14:paraId="366FAB9D">
            <w:pPr>
              <w:spacing w:after="0" w:line="240" w:lineRule="auto"/>
            </w:pPr>
            <w:r>
              <w:rPr>
                <w:b/>
              </w:rPr>
              <w:t>Sub Requirement (Story / Sub-Task)</w:t>
            </w:r>
          </w:p>
        </w:tc>
      </w:tr>
      <w:tr w14:paraId="2C81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132AA51">
            <w:pPr>
              <w:spacing w:after="0" w:line="240" w:lineRule="auto"/>
            </w:pPr>
            <w:r>
              <w:t>FR-1</w:t>
            </w:r>
          </w:p>
        </w:tc>
        <w:tc>
          <w:tcPr>
            <w:tcW w:w="2880" w:type="dxa"/>
            <w:vAlign w:val="center"/>
          </w:tcPr>
          <w:p w14:paraId="2FBCAD6F">
            <w:pPr>
              <w:spacing w:after="0" w:line="240" w:lineRule="auto"/>
            </w:pPr>
            <w:r>
              <w:t>User and Role Management</w:t>
            </w:r>
          </w:p>
        </w:tc>
        <w:tc>
          <w:tcPr>
            <w:tcW w:w="2880" w:type="dxa"/>
            <w:vAlign w:val="center"/>
          </w:tcPr>
          <w:p w14:paraId="74564427">
            <w:pPr>
              <w:spacing w:after="0" w:line="240" w:lineRule="auto"/>
            </w:pPr>
            <w:r>
              <w:t>Create an EEE test user through User Administration → Users and assign the required custom roles.</w:t>
            </w:r>
          </w:p>
        </w:tc>
      </w:tr>
      <w:tr w14:paraId="55046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E6387BE">
            <w:pPr>
              <w:spacing w:after="0" w:line="240" w:lineRule="auto"/>
            </w:pPr>
            <w:r>
              <w:t>FR-2</w:t>
            </w:r>
          </w:p>
        </w:tc>
        <w:tc>
          <w:tcPr>
            <w:tcW w:w="2880" w:type="dxa"/>
            <w:vAlign w:val="center"/>
          </w:tcPr>
          <w:p w14:paraId="4B5B7743">
            <w:pPr>
              <w:spacing w:after="0" w:line="240" w:lineRule="auto"/>
            </w:pPr>
            <w:r>
              <w:t>Custom Role Creation</w:t>
            </w:r>
          </w:p>
        </w:tc>
        <w:tc>
          <w:tcPr>
            <w:tcW w:w="2880" w:type="dxa"/>
            <w:vAlign w:val="center"/>
          </w:tcPr>
          <w:p w14:paraId="0EFB2D45">
            <w:pPr>
              <w:spacing w:after="0" w:line="240" w:lineRule="auto"/>
            </w:pPr>
            <w:r>
              <w:t>Create roles bb1, bb2, bb3 and bb4 and assign the roles to the appropriate user.</w:t>
            </w:r>
          </w:p>
        </w:tc>
      </w:tr>
      <w:tr w14:paraId="311A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40CC170">
            <w:pPr>
              <w:spacing w:after="0" w:line="240" w:lineRule="auto"/>
            </w:pPr>
            <w:r>
              <w:t>FR-3</w:t>
            </w:r>
          </w:p>
        </w:tc>
        <w:tc>
          <w:tcPr>
            <w:tcW w:w="2880" w:type="dxa"/>
            <w:vAlign w:val="center"/>
          </w:tcPr>
          <w:p w14:paraId="1865AD9F">
            <w:pPr>
              <w:spacing w:after="0" w:line="240" w:lineRule="auto"/>
            </w:pPr>
            <w:r>
              <w:t>Institution Details Management</w:t>
            </w:r>
          </w:p>
        </w:tc>
        <w:tc>
          <w:tcPr>
            <w:tcW w:w="2880" w:type="dxa"/>
            <w:vAlign w:val="center"/>
          </w:tcPr>
          <w:p w14:paraId="0FC26EA1">
            <w:pPr>
              <w:spacing w:after="0" w:line="240" w:lineRule="auto"/>
            </w:pPr>
            <w:r>
              <w:t>Create the custom u_institution_details table with Student Roll Number, Student Name, Faculty Name, Branch, Email, Phone Number and Description fields.</w:t>
            </w:r>
          </w:p>
        </w:tc>
      </w:tr>
      <w:tr w14:paraId="6624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9D190C6">
            <w:pPr>
              <w:spacing w:after="0" w:line="240" w:lineRule="auto"/>
            </w:pPr>
            <w:r>
              <w:t>FR-4</w:t>
            </w:r>
          </w:p>
        </w:tc>
        <w:tc>
          <w:tcPr>
            <w:tcW w:w="2880" w:type="dxa"/>
            <w:vAlign w:val="center"/>
          </w:tcPr>
          <w:p w14:paraId="27ABEBB9">
            <w:pPr>
              <w:spacing w:after="0" w:line="240" w:lineRule="auto"/>
            </w:pPr>
            <w:r>
              <w:t>Branch-based READ Access</w:t>
            </w:r>
          </w:p>
        </w:tc>
        <w:tc>
          <w:tcPr>
            <w:tcW w:w="2880" w:type="dxa"/>
            <w:vAlign w:val="center"/>
          </w:tcPr>
          <w:p w14:paraId="097EF259">
            <w:pPr>
              <w:spacing w:after="0" w:line="240" w:lineRule="auto"/>
            </w:pPr>
            <w:r>
              <w:t>Allow users with bb1 to view EEE branch records; apply the Branch is EEE data condition and deny access to unauthorized users.</w:t>
            </w:r>
          </w:p>
        </w:tc>
      </w:tr>
      <w:tr w14:paraId="1363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F411BDD">
            <w:pPr>
              <w:spacing w:after="0" w:line="240" w:lineRule="auto"/>
            </w:pPr>
            <w:r>
              <w:t>FR-5</w:t>
            </w:r>
          </w:p>
        </w:tc>
        <w:tc>
          <w:tcPr>
            <w:tcW w:w="2880" w:type="dxa"/>
            <w:vAlign w:val="center"/>
          </w:tcPr>
          <w:p w14:paraId="4FD696A5">
            <w:pPr>
              <w:spacing w:after="0" w:line="240" w:lineRule="auto"/>
            </w:pPr>
            <w:r>
              <w:t>Administrator Access</w:t>
            </w:r>
          </w:p>
        </w:tc>
        <w:tc>
          <w:tcPr>
            <w:tcW w:w="2880" w:type="dxa"/>
            <w:vAlign w:val="center"/>
          </w:tcPr>
          <w:p w14:paraId="765E1BF8">
            <w:pPr>
              <w:spacing w:after="0" w:line="240" w:lineRule="auto"/>
            </w:pPr>
            <w:r>
              <w:t>Allow users with the admin role to retain full access to Institution Details records regardless of branch.</w:t>
            </w:r>
          </w:p>
        </w:tc>
      </w:tr>
      <w:tr w14:paraId="6263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716C2F">
            <w:pPr>
              <w:spacing w:after="0" w:line="240" w:lineRule="auto"/>
            </w:pPr>
            <w:r>
              <w:t>FR-6</w:t>
            </w:r>
          </w:p>
        </w:tc>
        <w:tc>
          <w:tcPr>
            <w:tcW w:w="2880" w:type="dxa"/>
            <w:vAlign w:val="center"/>
          </w:tcPr>
          <w:p w14:paraId="6C502FD2">
            <w:pPr>
              <w:spacing w:after="0" w:line="240" w:lineRule="auto"/>
            </w:pPr>
            <w:r>
              <w:t>CREATE Access Control</w:t>
            </w:r>
          </w:p>
        </w:tc>
        <w:tc>
          <w:tcPr>
            <w:tcW w:w="2880" w:type="dxa"/>
            <w:vAlign w:val="center"/>
          </w:tcPr>
          <w:p w14:paraId="5B478918">
            <w:pPr>
              <w:spacing w:after="0" w:line="240" w:lineRule="auto"/>
            </w:pPr>
            <w:r>
              <w:t>Allow users with bb2 to create Institution Details records through the CREATE ACL.</w:t>
            </w:r>
          </w:p>
        </w:tc>
      </w:tr>
      <w:tr w14:paraId="3085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334BC2D">
            <w:pPr>
              <w:spacing w:after="0" w:line="240" w:lineRule="auto"/>
            </w:pPr>
            <w:r>
              <w:t>FR-7</w:t>
            </w:r>
          </w:p>
        </w:tc>
        <w:tc>
          <w:tcPr>
            <w:tcW w:w="2880" w:type="dxa"/>
            <w:vAlign w:val="center"/>
          </w:tcPr>
          <w:p w14:paraId="6923C876">
            <w:pPr>
              <w:spacing w:after="0" w:line="240" w:lineRule="auto"/>
            </w:pPr>
            <w:r>
              <w:t>WRITE Access Control</w:t>
            </w:r>
          </w:p>
        </w:tc>
        <w:tc>
          <w:tcPr>
            <w:tcW w:w="2880" w:type="dxa"/>
            <w:vAlign w:val="center"/>
          </w:tcPr>
          <w:p w14:paraId="1CCE46F6">
            <w:pPr>
              <w:spacing w:after="0" w:line="240" w:lineRule="auto"/>
            </w:pPr>
            <w:r>
              <w:t>Allow users with bb3 to edit Institution Details records through the WRITE ACL.</w:t>
            </w:r>
          </w:p>
        </w:tc>
      </w:tr>
      <w:tr w14:paraId="02B0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D6A4583">
            <w:pPr>
              <w:spacing w:after="0" w:line="240" w:lineRule="auto"/>
            </w:pPr>
            <w:r>
              <w:t>FR-8</w:t>
            </w:r>
          </w:p>
        </w:tc>
        <w:tc>
          <w:tcPr>
            <w:tcW w:w="2880" w:type="dxa"/>
            <w:vAlign w:val="center"/>
          </w:tcPr>
          <w:p w14:paraId="70F9A35B">
            <w:pPr>
              <w:spacing w:after="0" w:line="240" w:lineRule="auto"/>
            </w:pPr>
            <w:r>
              <w:t>DELETE Access Control</w:t>
            </w:r>
          </w:p>
        </w:tc>
        <w:tc>
          <w:tcPr>
            <w:tcW w:w="2880" w:type="dxa"/>
            <w:vAlign w:val="center"/>
          </w:tcPr>
          <w:p w14:paraId="33FCC223">
            <w:pPr>
              <w:spacing w:after="0" w:line="240" w:lineRule="auto"/>
            </w:pPr>
            <w:r>
              <w:t>Allow users with bb4 to delete Institution Details records through the DELETE ACL.</w:t>
            </w:r>
          </w:p>
        </w:tc>
      </w:tr>
      <w:tr w14:paraId="04B8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6EE118E">
            <w:pPr>
              <w:spacing w:after="0" w:line="240" w:lineRule="auto"/>
            </w:pPr>
            <w:r>
              <w:t>FR-9</w:t>
            </w:r>
          </w:p>
        </w:tc>
        <w:tc>
          <w:tcPr>
            <w:tcW w:w="2880" w:type="dxa"/>
            <w:vAlign w:val="center"/>
          </w:tcPr>
          <w:p w14:paraId="36245F83">
            <w:pPr>
              <w:spacing w:after="0" w:line="240" w:lineRule="auto"/>
            </w:pPr>
            <w:r>
              <w:t>Access Verification</w:t>
            </w:r>
          </w:p>
        </w:tc>
        <w:tc>
          <w:tcPr>
            <w:tcW w:w="2880" w:type="dxa"/>
            <w:vAlign w:val="center"/>
          </w:tcPr>
          <w:p w14:paraId="2C70F6CA">
            <w:pPr>
              <w:spacing w:after="0" w:line="240" w:lineRule="auto"/>
            </w:pPr>
            <w:r>
              <w:t>Impersonate users and verify that access to records, New, Edit and Delete operations follows the configured ACL and role rules.</w:t>
            </w:r>
          </w:p>
        </w:tc>
      </w:tr>
    </w:tbl>
    <w:p w14:paraId="30675665">
      <w:pPr>
        <w:pStyle w:val="2"/>
      </w:pPr>
      <w:r>
        <w:t>Non-functional Requirements</w:t>
      </w:r>
    </w:p>
    <w:p w14:paraId="076A2F12">
      <w:r>
        <w:t>Following are the non-functional requirements of the proposed solution. These requirements describe the expected quality and operational characteristics of the ACL 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7A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9C78DE">
            <w:pPr>
              <w:spacing w:after="0" w:line="240" w:lineRule="auto"/>
            </w:pPr>
            <w:r>
              <w:rPr>
                <w:b/>
              </w:rPr>
              <w:t>NFR No.</w:t>
            </w:r>
          </w:p>
        </w:tc>
        <w:tc>
          <w:tcPr>
            <w:tcW w:w="2880" w:type="dxa"/>
          </w:tcPr>
          <w:p w14:paraId="00D5A063">
            <w:pPr>
              <w:spacing w:after="0" w:line="240" w:lineRule="auto"/>
            </w:pPr>
            <w:r>
              <w:rPr>
                <w:b/>
              </w:rPr>
              <w:t>Non-Functional Requirement</w:t>
            </w:r>
          </w:p>
        </w:tc>
        <w:tc>
          <w:tcPr>
            <w:tcW w:w="2880" w:type="dxa"/>
          </w:tcPr>
          <w:p w14:paraId="1E76B13C">
            <w:pPr>
              <w:spacing w:after="0" w:line="240" w:lineRule="auto"/>
            </w:pPr>
            <w:r>
              <w:rPr>
                <w:b/>
              </w:rPr>
              <w:t>Description</w:t>
            </w:r>
          </w:p>
        </w:tc>
      </w:tr>
      <w:tr w14:paraId="6C64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90213BA">
            <w:pPr>
              <w:spacing w:after="0" w:line="240" w:lineRule="auto"/>
            </w:pPr>
            <w:r>
              <w:t>NFR-1</w:t>
            </w:r>
          </w:p>
        </w:tc>
        <w:tc>
          <w:tcPr>
            <w:tcW w:w="2880" w:type="dxa"/>
            <w:vAlign w:val="center"/>
          </w:tcPr>
          <w:p w14:paraId="6FBBA414">
            <w:pPr>
              <w:spacing w:after="0" w:line="240" w:lineRule="auto"/>
            </w:pPr>
            <w:r>
              <w:t>Usability</w:t>
            </w:r>
          </w:p>
        </w:tc>
        <w:tc>
          <w:tcPr>
            <w:tcW w:w="2880" w:type="dxa"/>
            <w:vAlign w:val="center"/>
          </w:tcPr>
          <w:p w14:paraId="0C92877C">
            <w:pPr>
              <w:spacing w:after="0" w:line="240" w:lineRule="auto"/>
            </w:pPr>
            <w:r>
              <w:t>The ACL configuration should provide clear and predictable access behavior for administrators and authorized users. Users should be able to access the Institution Details list and forms according to their assigned permissions.</w:t>
            </w:r>
          </w:p>
        </w:tc>
      </w:tr>
      <w:tr w14:paraId="7C2E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E529F75">
            <w:pPr>
              <w:spacing w:after="0" w:line="240" w:lineRule="auto"/>
            </w:pPr>
            <w:r>
              <w:t>NFR-2</w:t>
            </w:r>
          </w:p>
        </w:tc>
        <w:tc>
          <w:tcPr>
            <w:tcW w:w="2880" w:type="dxa"/>
            <w:vAlign w:val="center"/>
          </w:tcPr>
          <w:p w14:paraId="22BC268B">
            <w:pPr>
              <w:spacing w:after="0" w:line="240" w:lineRule="auto"/>
            </w:pPr>
            <w:r>
              <w:t>Security</w:t>
            </w:r>
          </w:p>
        </w:tc>
        <w:tc>
          <w:tcPr>
            <w:tcW w:w="2880" w:type="dxa"/>
            <w:vAlign w:val="center"/>
          </w:tcPr>
          <w:p w14:paraId="271F7093">
            <w:pPr>
              <w:spacing w:after="0" w:line="240" w:lineRule="auto"/>
            </w:pPr>
            <w:r>
              <w:t>The solution must enforce record-level security using ServiceNow ACLs, custom roles, the Branch data condition and server-side script evaluation. Unauthorized users must be denied access.</w:t>
            </w:r>
          </w:p>
        </w:tc>
      </w:tr>
      <w:tr w14:paraId="268E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D53B991">
            <w:pPr>
              <w:spacing w:after="0" w:line="240" w:lineRule="auto"/>
            </w:pPr>
            <w:r>
              <w:t>NFR-3</w:t>
            </w:r>
          </w:p>
        </w:tc>
        <w:tc>
          <w:tcPr>
            <w:tcW w:w="2880" w:type="dxa"/>
            <w:vAlign w:val="center"/>
          </w:tcPr>
          <w:p w14:paraId="3002A972">
            <w:pPr>
              <w:spacing w:after="0" w:line="240" w:lineRule="auto"/>
            </w:pPr>
            <w:r>
              <w:t>Reliability</w:t>
            </w:r>
          </w:p>
        </w:tc>
        <w:tc>
          <w:tcPr>
            <w:tcW w:w="2880" w:type="dxa"/>
            <w:vAlign w:val="center"/>
          </w:tcPr>
          <w:p w14:paraId="712B55F9">
            <w:pPr>
              <w:spacing w:after="0" w:line="240" w:lineRule="auto"/>
            </w:pPr>
            <w:r>
              <w:t>ACL rules should consistently enforce READ, CREATE, WRITE and DELETE permissions across the configured Institution Details records.</w:t>
            </w:r>
          </w:p>
        </w:tc>
      </w:tr>
      <w:tr w14:paraId="3E03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7E03478">
            <w:pPr>
              <w:spacing w:after="0" w:line="240" w:lineRule="auto"/>
            </w:pPr>
            <w:r>
              <w:t>NFR-4</w:t>
            </w:r>
          </w:p>
        </w:tc>
        <w:tc>
          <w:tcPr>
            <w:tcW w:w="2880" w:type="dxa"/>
            <w:vAlign w:val="center"/>
          </w:tcPr>
          <w:p w14:paraId="2F49BD68">
            <w:pPr>
              <w:spacing w:after="0" w:line="240" w:lineRule="auto"/>
            </w:pPr>
            <w:r>
              <w:t>Performance</w:t>
            </w:r>
          </w:p>
        </w:tc>
        <w:tc>
          <w:tcPr>
            <w:tcW w:w="2880" w:type="dxa"/>
            <w:vAlign w:val="center"/>
          </w:tcPr>
          <w:p w14:paraId="3AF40224">
            <w:pPr>
              <w:spacing w:after="0" w:line="240" w:lineRule="auto"/>
            </w:pPr>
            <w:r>
              <w:t>Access decisions should be evaluated through the ServiceNow ACL engine with concise role and script checks, without depending on unnecessary external services.</w:t>
            </w:r>
          </w:p>
        </w:tc>
      </w:tr>
      <w:tr w14:paraId="76A7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4C62D85">
            <w:pPr>
              <w:spacing w:after="0" w:line="240" w:lineRule="auto"/>
            </w:pPr>
            <w:r>
              <w:t>NFR-5</w:t>
            </w:r>
          </w:p>
        </w:tc>
        <w:tc>
          <w:tcPr>
            <w:tcW w:w="2880" w:type="dxa"/>
            <w:vAlign w:val="center"/>
          </w:tcPr>
          <w:p w14:paraId="11CCF1E1">
            <w:pPr>
              <w:spacing w:after="0" w:line="240" w:lineRule="auto"/>
            </w:pPr>
            <w:r>
              <w:t>Availability</w:t>
            </w:r>
          </w:p>
        </w:tc>
        <w:tc>
          <w:tcPr>
            <w:tcW w:w="2880" w:type="dxa"/>
            <w:vAlign w:val="center"/>
          </w:tcPr>
          <w:p w14:paraId="7E67FECE">
            <w:pPr>
              <w:spacing w:after="0" w:line="240" w:lineRule="auto"/>
            </w:pPr>
            <w:r>
              <w:t>The solution should remain accessible through the ServiceNow platform for authorized users, subject to the availability of the ServiceNow instance.</w:t>
            </w:r>
          </w:p>
        </w:tc>
      </w:tr>
      <w:tr w14:paraId="424D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3F47197">
            <w:pPr>
              <w:spacing w:after="0" w:line="240" w:lineRule="auto"/>
            </w:pPr>
            <w:r>
              <w:t>NFR-6</w:t>
            </w:r>
          </w:p>
        </w:tc>
        <w:tc>
          <w:tcPr>
            <w:tcW w:w="2880" w:type="dxa"/>
            <w:vAlign w:val="center"/>
          </w:tcPr>
          <w:p w14:paraId="53B65E55">
            <w:pPr>
              <w:spacing w:after="0" w:line="240" w:lineRule="auto"/>
            </w:pPr>
            <w:r>
              <w:t>Scalability</w:t>
            </w:r>
          </w:p>
        </w:tc>
        <w:tc>
          <w:tcPr>
            <w:tcW w:w="2880" w:type="dxa"/>
            <w:vAlign w:val="center"/>
          </w:tcPr>
          <w:p w14:paraId="164DD0BA">
            <w:pPr>
              <w:spacing w:after="0" w:line="240" w:lineRule="auto"/>
            </w:pPr>
            <w:r>
              <w:t>The solution should support additional users, roles and Institution Details records while maintaining centralized record-level access control through the ServiceNow ACL framework.</w:t>
            </w:r>
          </w:p>
        </w:tc>
      </w:tr>
    </w:tbl>
    <w:p w14:paraId="25EA0227">
      <w:pPr>
        <w:pStyle w:val="2"/>
      </w:pPr>
      <w:r>
        <w:t>Requirement-to-ACL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CFC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615156">
            <w:pPr>
              <w:spacing w:after="0" w:line="240" w:lineRule="auto"/>
            </w:pPr>
            <w:r>
              <w:rPr>
                <w:b/>
              </w:rPr>
              <w:t>Access Operation</w:t>
            </w:r>
          </w:p>
        </w:tc>
        <w:tc>
          <w:tcPr>
            <w:tcW w:w="2880" w:type="dxa"/>
          </w:tcPr>
          <w:p w14:paraId="397A0870">
            <w:pPr>
              <w:spacing w:after="0" w:line="240" w:lineRule="auto"/>
            </w:pPr>
            <w:r>
              <w:rPr>
                <w:b/>
              </w:rPr>
              <w:t>Role</w:t>
            </w:r>
          </w:p>
        </w:tc>
        <w:tc>
          <w:tcPr>
            <w:tcW w:w="2880" w:type="dxa"/>
          </w:tcPr>
          <w:p w14:paraId="19A2935F">
            <w:pPr>
              <w:spacing w:after="0" w:line="240" w:lineRule="auto"/>
            </w:pPr>
            <w:r>
              <w:rPr>
                <w:b/>
              </w:rPr>
              <w:t>Requirement</w:t>
            </w:r>
          </w:p>
        </w:tc>
      </w:tr>
      <w:tr w14:paraId="4476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E6CAF8">
            <w:pPr>
              <w:spacing w:after="0" w:line="240" w:lineRule="auto"/>
            </w:pPr>
            <w:r>
              <w:t>READ</w:t>
            </w:r>
          </w:p>
        </w:tc>
        <w:tc>
          <w:tcPr>
            <w:tcW w:w="2880" w:type="dxa"/>
          </w:tcPr>
          <w:p w14:paraId="59056029">
            <w:pPr>
              <w:spacing w:after="0" w:line="240" w:lineRule="auto"/>
            </w:pPr>
            <w:r>
              <w:t>bb1</w:t>
            </w:r>
          </w:p>
        </w:tc>
        <w:tc>
          <w:tcPr>
            <w:tcW w:w="2880" w:type="dxa"/>
          </w:tcPr>
          <w:p w14:paraId="3E46FD74">
            <w:pPr>
              <w:spacing w:after="0" w:line="240" w:lineRule="auto"/>
            </w:pPr>
            <w:r>
              <w:t>View only EEE branch records; unauthorized users are denied.</w:t>
            </w:r>
          </w:p>
        </w:tc>
      </w:tr>
      <w:tr w14:paraId="2419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F3D1A9">
            <w:pPr>
              <w:spacing w:after="0" w:line="240" w:lineRule="auto"/>
            </w:pPr>
            <w:r>
              <w:t>READ</w:t>
            </w:r>
          </w:p>
        </w:tc>
        <w:tc>
          <w:tcPr>
            <w:tcW w:w="2880" w:type="dxa"/>
          </w:tcPr>
          <w:p w14:paraId="18BEE869">
            <w:pPr>
              <w:spacing w:after="0" w:line="240" w:lineRule="auto"/>
            </w:pPr>
            <w:r>
              <w:t>admin</w:t>
            </w:r>
          </w:p>
        </w:tc>
        <w:tc>
          <w:tcPr>
            <w:tcW w:w="2880" w:type="dxa"/>
          </w:tcPr>
          <w:p w14:paraId="6EE6B778">
            <w:pPr>
              <w:spacing w:after="0" w:line="240" w:lineRule="auto"/>
            </w:pPr>
            <w:r>
              <w:t>Full access to records regardless of branch.</w:t>
            </w:r>
          </w:p>
        </w:tc>
      </w:tr>
      <w:tr w14:paraId="1417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C9F47EE">
            <w:pPr>
              <w:spacing w:after="0" w:line="240" w:lineRule="auto"/>
            </w:pPr>
            <w:r>
              <w:t>CREATE</w:t>
            </w:r>
          </w:p>
        </w:tc>
        <w:tc>
          <w:tcPr>
            <w:tcW w:w="2880" w:type="dxa"/>
          </w:tcPr>
          <w:p w14:paraId="0597694E">
            <w:pPr>
              <w:spacing w:after="0" w:line="240" w:lineRule="auto"/>
            </w:pPr>
            <w:r>
              <w:t>bb2</w:t>
            </w:r>
          </w:p>
        </w:tc>
        <w:tc>
          <w:tcPr>
            <w:tcW w:w="2880" w:type="dxa"/>
          </w:tcPr>
          <w:p w14:paraId="1CAF81EC">
            <w:pPr>
              <w:spacing w:after="0" w:line="240" w:lineRule="auto"/>
            </w:pPr>
            <w:r>
              <w:t>Create new Institution Details records.</w:t>
            </w:r>
          </w:p>
        </w:tc>
      </w:tr>
      <w:tr w14:paraId="1CF6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8A7A3E">
            <w:pPr>
              <w:spacing w:after="0" w:line="240" w:lineRule="auto"/>
            </w:pPr>
            <w:r>
              <w:t>WRITE</w:t>
            </w:r>
          </w:p>
        </w:tc>
        <w:tc>
          <w:tcPr>
            <w:tcW w:w="2880" w:type="dxa"/>
          </w:tcPr>
          <w:p w14:paraId="5C809502">
            <w:pPr>
              <w:spacing w:after="0" w:line="240" w:lineRule="auto"/>
            </w:pPr>
            <w:r>
              <w:t>bb3</w:t>
            </w:r>
          </w:p>
        </w:tc>
        <w:tc>
          <w:tcPr>
            <w:tcW w:w="2880" w:type="dxa"/>
          </w:tcPr>
          <w:p w14:paraId="4BE14A90">
            <w:pPr>
              <w:spacing w:after="0" w:line="240" w:lineRule="auto"/>
            </w:pPr>
            <w:r>
              <w:t>Edit Institution Details records.</w:t>
            </w:r>
          </w:p>
        </w:tc>
      </w:tr>
      <w:tr w14:paraId="5302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BB5659">
            <w:pPr>
              <w:spacing w:after="0" w:line="240" w:lineRule="auto"/>
            </w:pPr>
            <w:r>
              <w:t>DELETE</w:t>
            </w:r>
          </w:p>
        </w:tc>
        <w:tc>
          <w:tcPr>
            <w:tcW w:w="2880" w:type="dxa"/>
          </w:tcPr>
          <w:p w14:paraId="1DEC718C">
            <w:pPr>
              <w:spacing w:after="0" w:line="240" w:lineRule="auto"/>
            </w:pPr>
            <w:r>
              <w:t>bb4</w:t>
            </w:r>
          </w:p>
        </w:tc>
        <w:tc>
          <w:tcPr>
            <w:tcW w:w="2880" w:type="dxa"/>
          </w:tcPr>
          <w:p w14:paraId="12CCB9D7">
            <w:pPr>
              <w:spacing w:after="0" w:line="240" w:lineRule="auto"/>
            </w:pPr>
            <w:r>
              <w:t>Delete Institution Details records.</w:t>
            </w:r>
          </w:p>
        </w:tc>
      </w:tr>
    </w:tbl>
    <w:p w14:paraId="148BDB96">
      <w:pPr>
        <w:pStyle w:val="2"/>
      </w:pPr>
      <w:r>
        <w:t>Expected Outcome</w:t>
      </w:r>
    </w:p>
    <w:p w14:paraId="5473D039">
      <w:r>
        <w:t>The completed solution should demonstrate record-level security using script-controlled READ, WRITE, CREATE and DELETE ACLs. Users should receive access according to their roles and the configured Branch condition, while administrators retain full access. The project therefore demonstrates how user roles and record field values are evaluated together to control access to Institution Details records.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095F"/>
    <w:rsid w:val="007A3B42"/>
    <w:rsid w:val="00AA1D8D"/>
    <w:rsid w:val="00B47730"/>
    <w:rsid w:val="00CB0664"/>
    <w:rsid w:val="00CD7D49"/>
    <w:rsid w:val="00DF2B2B"/>
    <w:rsid w:val="00FC693F"/>
    <w:rsid w:val="5F076AF5"/>
    <w:rsid w:val="624C6BDE"/>
    <w:rsid w:val="791D7C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539</Words>
  <Characters>3347</Characters>
  <Lines>27</Lines>
  <Paragraphs>7</Paragraphs>
  <TotalTime>0</TotalTime>
  <ScaleCrop>false</ScaleCrop>
  <LinksUpToDate>false</LinksUpToDate>
  <CharactersWithSpaces>3804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2026-09-25T05:51:27Z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20FEBFA42EF348DF8921B0D7A0BE9EEC_13</vt:lpwstr>
  </property>
</Properties>
</file>